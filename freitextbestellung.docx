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E1AA" w14:textId="1F63AE1C" w:rsidR="005C2563" w:rsidRPr="00AA2178" w:rsidRDefault="005C2563" w:rsidP="00AA2178"/>
    <w:sectPr w:rsidR="005C2563" w:rsidRPr="00AA2178" w:rsidSect="004B7B00">
      <w:type w:val="continuous"/>
      <w:pgSz w:w="11906" w:h="16838" w:code="9"/>
      <w:pgMar w:top="1701" w:right="851" w:bottom="851" w:left="851" w:header="454" w:footer="454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47EDB" w14:textId="77777777" w:rsidR="004B7B00" w:rsidRDefault="004B7B00" w:rsidP="00F91D37">
      <w:pPr>
        <w:spacing w:line="240" w:lineRule="auto"/>
      </w:pPr>
      <w:r>
        <w:separator/>
      </w:r>
    </w:p>
  </w:endnote>
  <w:endnote w:type="continuationSeparator" w:id="0">
    <w:p w14:paraId="2080004D" w14:textId="77777777" w:rsidR="004B7B00" w:rsidRDefault="004B7B00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5 Light">
    <w:panose1 w:val="020B0403030504020204"/>
    <w:charset w:val="00"/>
    <w:family w:val="swiss"/>
    <w:pitch w:val="variable"/>
    <w:sig w:usb0="800000AF" w:usb1="5000204A" w:usb2="00000000" w:usb3="00000000" w:csb0="0000009B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43C71" w14:textId="77777777" w:rsidR="004B7B00" w:rsidRDefault="004B7B00" w:rsidP="00F91D37">
      <w:pPr>
        <w:spacing w:line="240" w:lineRule="auto"/>
      </w:pPr>
      <w:r>
        <w:separator/>
      </w:r>
    </w:p>
  </w:footnote>
  <w:footnote w:type="continuationSeparator" w:id="0">
    <w:p w14:paraId="689E6C78" w14:textId="77777777" w:rsidR="004B7B00" w:rsidRDefault="004B7B00" w:rsidP="00F91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905AC"/>
    <w:multiLevelType w:val="multilevel"/>
    <w:tmpl w:val="E72E52CA"/>
    <w:lvl w:ilvl="0">
      <w:start w:val="1"/>
      <w:numFmt w:val="bullet"/>
      <w:lvlText w:val="‒"/>
      <w:lvlJc w:val="left"/>
      <w:pPr>
        <w:ind w:left="284" w:hanging="284"/>
      </w:pPr>
      <w:rPr>
        <w:rFonts w:ascii="Calibri" w:hAnsi="Calibri" w:cs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cs="Arial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CD15A4F"/>
    <w:multiLevelType w:val="multilevel"/>
    <w:tmpl w:val="FF620FAE"/>
    <w:numStyleLink w:val="Aufzhlungen"/>
  </w:abstractNum>
  <w:abstractNum w:abstractNumId="12" w15:restartNumberingAfterBreak="0">
    <w:nsid w:val="180957EA"/>
    <w:multiLevelType w:val="multilevel"/>
    <w:tmpl w:val="C63C699C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tabs>
          <w:tab w:val="num" w:pos="709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tabs>
          <w:tab w:val="num" w:pos="851"/>
        </w:tabs>
        <w:ind w:left="709" w:hanging="709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pStyle w:val="Numbering1"/>
      <w:lvlText w:val="%6."/>
      <w:lvlJc w:val="left"/>
      <w:pPr>
        <w:tabs>
          <w:tab w:val="num" w:pos="340"/>
        </w:tabs>
        <w:ind w:left="227" w:hanging="227"/>
      </w:pPr>
      <w:rPr>
        <w:rFonts w:hint="default"/>
      </w:rPr>
    </w:lvl>
    <w:lvl w:ilvl="6">
      <w:start w:val="1"/>
      <w:numFmt w:val="decimal"/>
      <w:pStyle w:val="Numbering2"/>
      <w:lvlText w:val="%6.%7"/>
      <w:lvlJc w:val="left"/>
      <w:pPr>
        <w:tabs>
          <w:tab w:val="num" w:pos="709"/>
        </w:tabs>
        <w:ind w:left="567" w:hanging="340"/>
      </w:pPr>
      <w:rPr>
        <w:rFonts w:hint="default"/>
      </w:rPr>
    </w:lvl>
    <w:lvl w:ilvl="7">
      <w:start w:val="1"/>
      <w:numFmt w:val="decimal"/>
      <w:pStyle w:val="Numbering3"/>
      <w:lvlText w:val="%6.%7.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lowerLetter"/>
      <w:pStyle w:val="Numberingabc"/>
      <w:lvlText w:val="%9."/>
      <w:lvlJc w:val="left"/>
      <w:pPr>
        <w:ind w:left="227" w:hanging="227"/>
      </w:pPr>
      <w:rPr>
        <w:rFonts w:hint="default"/>
      </w:rPr>
    </w:lvl>
  </w:abstractNum>
  <w:abstractNum w:abstractNumId="13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C74CC"/>
    <w:multiLevelType w:val="multilevel"/>
    <w:tmpl w:val="68E48874"/>
    <w:lvl w:ilvl="0">
      <w:start w:val="1"/>
      <w:numFmt w:val="bullet"/>
      <w:lvlText w:val="–"/>
      <w:lvlJc w:val="left"/>
      <w:pPr>
        <w:ind w:left="227" w:hanging="227"/>
      </w:pPr>
      <w:rPr>
        <w:rFonts w:ascii="Segoe UI" w:hAnsi="Segoe UI" w:hint="default"/>
      </w:rPr>
    </w:lvl>
    <w:lvl w:ilvl="1">
      <w:start w:val="1"/>
      <w:numFmt w:val="bullet"/>
      <w:lvlText w:val=""/>
      <w:lvlJc w:val="left"/>
      <w:pPr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27" w:hanging="22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38306D5"/>
    <w:multiLevelType w:val="multilevel"/>
    <w:tmpl w:val="45ECDA5A"/>
    <w:styleLink w:val="Nummerierteberschriften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"/>
        </w:tabs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851"/>
        </w:tabs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559"/>
        </w:tabs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17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1832E05"/>
    <w:multiLevelType w:val="hybridMultilevel"/>
    <w:tmpl w:val="ED0A39C8"/>
    <w:lvl w:ilvl="0" w:tplc="609E22DC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C7EC4"/>
    <w:multiLevelType w:val="multilevel"/>
    <w:tmpl w:val="3D4632B8"/>
    <w:lvl w:ilvl="0">
      <w:start w:val="1"/>
      <w:numFmt w:val="bullet"/>
      <w:lvlText w:val="–"/>
      <w:lvlJc w:val="left"/>
      <w:pPr>
        <w:tabs>
          <w:tab w:val="num" w:pos="170"/>
        </w:tabs>
        <w:ind w:left="170" w:hanging="170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10"/>
        </w:tabs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680"/>
        </w:tabs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50"/>
        </w:tabs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020"/>
        </w:tabs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90"/>
        </w:tabs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360"/>
        </w:tabs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530"/>
        </w:tabs>
        <w:ind w:left="1530" w:hanging="170"/>
      </w:pPr>
      <w:rPr>
        <w:rFonts w:hint="default"/>
      </w:rPr>
    </w:lvl>
  </w:abstractNum>
  <w:abstractNum w:abstractNumId="20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E73CA"/>
    <w:multiLevelType w:val="hybridMultilevel"/>
    <w:tmpl w:val="5D00219C"/>
    <w:lvl w:ilvl="0" w:tplc="3020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62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D46FD"/>
    <w:multiLevelType w:val="multilevel"/>
    <w:tmpl w:val="B3B49FF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"/>
        </w:tabs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851"/>
        </w:tabs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559"/>
        </w:tabs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24" w15:restartNumberingAfterBreak="0">
    <w:nsid w:val="558F22F1"/>
    <w:multiLevelType w:val="multilevel"/>
    <w:tmpl w:val="FF620FAE"/>
    <w:numStyleLink w:val="Aufzhlungen"/>
  </w:abstractNum>
  <w:abstractNum w:abstractNumId="25" w15:restartNumberingAfterBreak="0">
    <w:nsid w:val="582D7A4A"/>
    <w:multiLevelType w:val="multilevel"/>
    <w:tmpl w:val="FF620FAE"/>
    <w:numStyleLink w:val="Aufzhlungen"/>
  </w:abstractNum>
  <w:abstractNum w:abstractNumId="26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D763046"/>
    <w:multiLevelType w:val="hybridMultilevel"/>
    <w:tmpl w:val="6F90874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117D2"/>
    <w:multiLevelType w:val="hybridMultilevel"/>
    <w:tmpl w:val="BD6C6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92981"/>
    <w:multiLevelType w:val="multilevel"/>
    <w:tmpl w:val="FF620FAE"/>
    <w:numStyleLink w:val="Aufzhlungen"/>
  </w:abstractNum>
  <w:abstractNum w:abstractNumId="30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27E37B5"/>
    <w:multiLevelType w:val="multilevel"/>
    <w:tmpl w:val="934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84C6F8A"/>
    <w:multiLevelType w:val="hybridMultilevel"/>
    <w:tmpl w:val="891EB3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E06DE1"/>
    <w:multiLevelType w:val="multilevel"/>
    <w:tmpl w:val="E3F0322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cs="Arial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BDB0FEE"/>
    <w:multiLevelType w:val="multilevel"/>
    <w:tmpl w:val="928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85FA8"/>
    <w:multiLevelType w:val="hybridMultilevel"/>
    <w:tmpl w:val="FD1A9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75D65"/>
    <w:multiLevelType w:val="multilevel"/>
    <w:tmpl w:val="FF620FAE"/>
    <w:numStyleLink w:val="Aufzhlungen"/>
  </w:abstractNum>
  <w:abstractNum w:abstractNumId="38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7ACF32C4"/>
    <w:multiLevelType w:val="multilevel"/>
    <w:tmpl w:val="FF620FAE"/>
    <w:styleLink w:val="Aufzhlungen"/>
    <w:lvl w:ilvl="0">
      <w:start w:val="1"/>
      <w:numFmt w:val="bullet"/>
      <w:pStyle w:val="ListDash"/>
      <w:lvlText w:val="–"/>
      <w:lvlJc w:val="left"/>
      <w:pPr>
        <w:ind w:left="227" w:hanging="227"/>
      </w:pPr>
      <w:rPr>
        <w:rFonts w:ascii="Segoe UI" w:hAnsi="Segoe UI" w:hint="default"/>
      </w:rPr>
    </w:lvl>
    <w:lvl w:ilvl="1">
      <w:start w:val="1"/>
      <w:numFmt w:val="bullet"/>
      <w:pStyle w:val="ListArrow"/>
      <w:lvlText w:val=""/>
      <w:lvlJc w:val="left"/>
      <w:pPr>
        <w:ind w:left="227" w:hanging="227"/>
      </w:pPr>
      <w:rPr>
        <w:rFonts w:ascii="Segoe UI Symbol" w:hAnsi="Segoe UI Symbol" w:hint="default"/>
      </w:rPr>
    </w:lvl>
    <w:lvl w:ilvl="2">
      <w:start w:val="1"/>
      <w:numFmt w:val="bullet"/>
      <w:pStyle w:val="ListCheckmark"/>
      <w:lvlText w:val="✔"/>
      <w:lvlJc w:val="left"/>
      <w:pPr>
        <w:ind w:left="227" w:hanging="227"/>
      </w:pPr>
      <w:rPr>
        <w:rFonts w:ascii="Segoe UI Symbol" w:hAnsi="Segoe UI Symbo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7FD325A5"/>
    <w:multiLevelType w:val="hybridMultilevel"/>
    <w:tmpl w:val="5C6AB6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059525">
    <w:abstractNumId w:val="9"/>
  </w:num>
  <w:num w:numId="2" w16cid:durableId="1989892882">
    <w:abstractNumId w:val="7"/>
  </w:num>
  <w:num w:numId="3" w16cid:durableId="603197583">
    <w:abstractNumId w:val="6"/>
  </w:num>
  <w:num w:numId="4" w16cid:durableId="901865394">
    <w:abstractNumId w:val="5"/>
  </w:num>
  <w:num w:numId="5" w16cid:durableId="409811899">
    <w:abstractNumId w:val="4"/>
  </w:num>
  <w:num w:numId="6" w16cid:durableId="2038045784">
    <w:abstractNumId w:val="8"/>
  </w:num>
  <w:num w:numId="7" w16cid:durableId="1251624634">
    <w:abstractNumId w:val="3"/>
  </w:num>
  <w:num w:numId="8" w16cid:durableId="217790418">
    <w:abstractNumId w:val="2"/>
  </w:num>
  <w:num w:numId="9" w16cid:durableId="1115710941">
    <w:abstractNumId w:val="1"/>
  </w:num>
  <w:num w:numId="10" w16cid:durableId="1740860179">
    <w:abstractNumId w:val="0"/>
  </w:num>
  <w:num w:numId="11" w16cid:durableId="725835111">
    <w:abstractNumId w:val="36"/>
  </w:num>
  <w:num w:numId="12" w16cid:durableId="956832184">
    <w:abstractNumId w:val="26"/>
  </w:num>
  <w:num w:numId="13" w16cid:durableId="2012682867">
    <w:abstractNumId w:val="21"/>
  </w:num>
  <w:num w:numId="14" w16cid:durableId="777718541">
    <w:abstractNumId w:val="40"/>
  </w:num>
  <w:num w:numId="15" w16cid:durableId="1946575995">
    <w:abstractNumId w:val="38"/>
  </w:num>
  <w:num w:numId="16" w16cid:durableId="1254821494">
    <w:abstractNumId w:val="14"/>
  </w:num>
  <w:num w:numId="17" w16cid:durableId="1370107162">
    <w:abstractNumId w:val="22"/>
  </w:num>
  <w:num w:numId="18" w16cid:durableId="147622120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8534068">
    <w:abstractNumId w:val="34"/>
  </w:num>
  <w:num w:numId="20" w16cid:durableId="1552418522">
    <w:abstractNumId w:val="20"/>
  </w:num>
  <w:num w:numId="21" w16cid:durableId="260530654">
    <w:abstractNumId w:val="32"/>
  </w:num>
  <w:num w:numId="22" w16cid:durableId="1634212577">
    <w:abstractNumId w:val="30"/>
  </w:num>
  <w:num w:numId="23" w16cid:durableId="701790021">
    <w:abstractNumId w:val="17"/>
  </w:num>
  <w:num w:numId="24" w16cid:durableId="1553157393">
    <w:abstractNumId w:val="23"/>
  </w:num>
  <w:num w:numId="25" w16cid:durableId="1346635887">
    <w:abstractNumId w:val="33"/>
  </w:num>
  <w:num w:numId="26" w16cid:durableId="1025324803">
    <w:abstractNumId w:val="27"/>
  </w:num>
  <w:num w:numId="27" w16cid:durableId="579367203">
    <w:abstractNumId w:val="18"/>
  </w:num>
  <w:num w:numId="28" w16cid:durableId="171723735">
    <w:abstractNumId w:val="13"/>
  </w:num>
  <w:num w:numId="29" w16cid:durableId="1696612057">
    <w:abstractNumId w:val="28"/>
  </w:num>
  <w:num w:numId="30" w16cid:durableId="998771292">
    <w:abstractNumId w:val="10"/>
  </w:num>
  <w:num w:numId="31" w16cid:durableId="1073507391">
    <w:abstractNumId w:val="16"/>
  </w:num>
  <w:num w:numId="32" w16cid:durableId="20701801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74162686">
    <w:abstractNumId w:val="39"/>
  </w:num>
  <w:num w:numId="34" w16cid:durableId="143355193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28382389">
    <w:abstractNumId w:val="29"/>
  </w:num>
  <w:num w:numId="36" w16cid:durableId="2088719653">
    <w:abstractNumId w:val="15"/>
  </w:num>
  <w:num w:numId="37" w16cid:durableId="477264819">
    <w:abstractNumId w:val="19"/>
  </w:num>
  <w:num w:numId="38" w16cid:durableId="20265190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52265768">
    <w:abstractNumId w:val="12"/>
  </w:num>
  <w:num w:numId="40" w16cid:durableId="2145348688">
    <w:abstractNumId w:val="11"/>
  </w:num>
  <w:num w:numId="41" w16cid:durableId="25721116">
    <w:abstractNumId w:val="37"/>
  </w:num>
  <w:num w:numId="42" w16cid:durableId="249898398">
    <w:abstractNumId w:val="24"/>
  </w:num>
  <w:num w:numId="43" w16cid:durableId="2039159447">
    <w:abstractNumId w:val="25"/>
  </w:num>
  <w:num w:numId="44" w16cid:durableId="8721109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031262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41951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82350853">
    <w:abstractNumId w:val="35"/>
  </w:num>
  <w:num w:numId="48" w16cid:durableId="137091133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removeDateAndTime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31B"/>
    <w:rsid w:val="000007B1"/>
    <w:rsid w:val="00002978"/>
    <w:rsid w:val="00003A9F"/>
    <w:rsid w:val="0001010F"/>
    <w:rsid w:val="000153FF"/>
    <w:rsid w:val="0002005F"/>
    <w:rsid w:val="000228FF"/>
    <w:rsid w:val="00025CEC"/>
    <w:rsid w:val="000266B7"/>
    <w:rsid w:val="000268F8"/>
    <w:rsid w:val="0002701B"/>
    <w:rsid w:val="00027B50"/>
    <w:rsid w:val="00032B92"/>
    <w:rsid w:val="00034727"/>
    <w:rsid w:val="000409C8"/>
    <w:rsid w:val="00041700"/>
    <w:rsid w:val="0004481A"/>
    <w:rsid w:val="0005173A"/>
    <w:rsid w:val="00052507"/>
    <w:rsid w:val="000526EF"/>
    <w:rsid w:val="0005457E"/>
    <w:rsid w:val="00063BC2"/>
    <w:rsid w:val="000701F1"/>
    <w:rsid w:val="00071780"/>
    <w:rsid w:val="000803EB"/>
    <w:rsid w:val="00090380"/>
    <w:rsid w:val="00093FA2"/>
    <w:rsid w:val="00096E8E"/>
    <w:rsid w:val="000A1884"/>
    <w:rsid w:val="000A24EC"/>
    <w:rsid w:val="000A2660"/>
    <w:rsid w:val="000B183F"/>
    <w:rsid w:val="000B595D"/>
    <w:rsid w:val="000B6DAC"/>
    <w:rsid w:val="000C49C1"/>
    <w:rsid w:val="000D1743"/>
    <w:rsid w:val="000D1BB6"/>
    <w:rsid w:val="000D34ED"/>
    <w:rsid w:val="000E7543"/>
    <w:rsid w:val="000E756F"/>
    <w:rsid w:val="000F1889"/>
    <w:rsid w:val="000F1D2B"/>
    <w:rsid w:val="000F4C0E"/>
    <w:rsid w:val="0010021F"/>
    <w:rsid w:val="00102345"/>
    <w:rsid w:val="00103EA2"/>
    <w:rsid w:val="00106688"/>
    <w:rsid w:val="00107AAD"/>
    <w:rsid w:val="00107F09"/>
    <w:rsid w:val="001134C7"/>
    <w:rsid w:val="00113CB8"/>
    <w:rsid w:val="00117D9F"/>
    <w:rsid w:val="0012151C"/>
    <w:rsid w:val="001231CF"/>
    <w:rsid w:val="0012431B"/>
    <w:rsid w:val="00127BBA"/>
    <w:rsid w:val="00133CFB"/>
    <w:rsid w:val="001375AB"/>
    <w:rsid w:val="00144122"/>
    <w:rsid w:val="00145E6F"/>
    <w:rsid w:val="001514C0"/>
    <w:rsid w:val="00154677"/>
    <w:rsid w:val="00157493"/>
    <w:rsid w:val="00157ECA"/>
    <w:rsid w:val="0016003B"/>
    <w:rsid w:val="0016082B"/>
    <w:rsid w:val="00165F95"/>
    <w:rsid w:val="00166773"/>
    <w:rsid w:val="0016774B"/>
    <w:rsid w:val="00167916"/>
    <w:rsid w:val="00171870"/>
    <w:rsid w:val="001803BC"/>
    <w:rsid w:val="001A2F08"/>
    <w:rsid w:val="001A349D"/>
    <w:rsid w:val="001A3606"/>
    <w:rsid w:val="001A43BD"/>
    <w:rsid w:val="001B2C9B"/>
    <w:rsid w:val="001B41B4"/>
    <w:rsid w:val="001B72D8"/>
    <w:rsid w:val="001C4A15"/>
    <w:rsid w:val="001E11B9"/>
    <w:rsid w:val="001E73F4"/>
    <w:rsid w:val="001F4A7E"/>
    <w:rsid w:val="001F4B8C"/>
    <w:rsid w:val="001F4F9B"/>
    <w:rsid w:val="00206B1C"/>
    <w:rsid w:val="00226781"/>
    <w:rsid w:val="0022685B"/>
    <w:rsid w:val="0023018C"/>
    <w:rsid w:val="0023205B"/>
    <w:rsid w:val="002335AA"/>
    <w:rsid w:val="002369CE"/>
    <w:rsid w:val="00237A85"/>
    <w:rsid w:val="00245CD2"/>
    <w:rsid w:val="002466D7"/>
    <w:rsid w:val="00247905"/>
    <w:rsid w:val="002559F8"/>
    <w:rsid w:val="0025644A"/>
    <w:rsid w:val="002566A7"/>
    <w:rsid w:val="002611A1"/>
    <w:rsid w:val="002625DC"/>
    <w:rsid w:val="0026492B"/>
    <w:rsid w:val="00267F71"/>
    <w:rsid w:val="002726D9"/>
    <w:rsid w:val="00273EBC"/>
    <w:rsid w:val="00277534"/>
    <w:rsid w:val="0028209D"/>
    <w:rsid w:val="00283995"/>
    <w:rsid w:val="002872EB"/>
    <w:rsid w:val="00287AB9"/>
    <w:rsid w:val="00287FF2"/>
    <w:rsid w:val="00290E37"/>
    <w:rsid w:val="00292375"/>
    <w:rsid w:val="002942C9"/>
    <w:rsid w:val="002A1228"/>
    <w:rsid w:val="002A1F66"/>
    <w:rsid w:val="002A6277"/>
    <w:rsid w:val="002A6471"/>
    <w:rsid w:val="002B00DD"/>
    <w:rsid w:val="002B0190"/>
    <w:rsid w:val="002B1F0B"/>
    <w:rsid w:val="002B551B"/>
    <w:rsid w:val="002B6C0C"/>
    <w:rsid w:val="002B756E"/>
    <w:rsid w:val="002C163B"/>
    <w:rsid w:val="002D272F"/>
    <w:rsid w:val="002D38AE"/>
    <w:rsid w:val="002D6EB4"/>
    <w:rsid w:val="002D709C"/>
    <w:rsid w:val="002F06AA"/>
    <w:rsid w:val="002F1EA9"/>
    <w:rsid w:val="002F68A2"/>
    <w:rsid w:val="0030245A"/>
    <w:rsid w:val="00302BB6"/>
    <w:rsid w:val="00303B73"/>
    <w:rsid w:val="00307A5B"/>
    <w:rsid w:val="003107C6"/>
    <w:rsid w:val="00314C63"/>
    <w:rsid w:val="0032330D"/>
    <w:rsid w:val="003257DA"/>
    <w:rsid w:val="00330E4A"/>
    <w:rsid w:val="00333A1B"/>
    <w:rsid w:val="0033723F"/>
    <w:rsid w:val="00337EC8"/>
    <w:rsid w:val="0034134D"/>
    <w:rsid w:val="00343A7F"/>
    <w:rsid w:val="00347F53"/>
    <w:rsid w:val="003514EE"/>
    <w:rsid w:val="00352D11"/>
    <w:rsid w:val="00357176"/>
    <w:rsid w:val="00361AA5"/>
    <w:rsid w:val="00363671"/>
    <w:rsid w:val="00363AD6"/>
    <w:rsid w:val="00364EE3"/>
    <w:rsid w:val="00371E1F"/>
    <w:rsid w:val="00373EC1"/>
    <w:rsid w:val="0037405C"/>
    <w:rsid w:val="003757E4"/>
    <w:rsid w:val="00375834"/>
    <w:rsid w:val="003769EA"/>
    <w:rsid w:val="0039124E"/>
    <w:rsid w:val="00395A1F"/>
    <w:rsid w:val="00396DAD"/>
    <w:rsid w:val="003A796E"/>
    <w:rsid w:val="003A7EE0"/>
    <w:rsid w:val="003C3AED"/>
    <w:rsid w:val="003C3D32"/>
    <w:rsid w:val="003C7AA5"/>
    <w:rsid w:val="003D0FAA"/>
    <w:rsid w:val="003D4B26"/>
    <w:rsid w:val="003E1BEA"/>
    <w:rsid w:val="003F012A"/>
    <w:rsid w:val="003F0873"/>
    <w:rsid w:val="003F1A56"/>
    <w:rsid w:val="003F7961"/>
    <w:rsid w:val="004055D4"/>
    <w:rsid w:val="00415116"/>
    <w:rsid w:val="00422FDE"/>
    <w:rsid w:val="0042454D"/>
    <w:rsid w:val="004255B7"/>
    <w:rsid w:val="00431C33"/>
    <w:rsid w:val="004320CB"/>
    <w:rsid w:val="00437346"/>
    <w:rsid w:val="00443A5D"/>
    <w:rsid w:val="00444695"/>
    <w:rsid w:val="004523FC"/>
    <w:rsid w:val="00452D49"/>
    <w:rsid w:val="0045362B"/>
    <w:rsid w:val="0046678A"/>
    <w:rsid w:val="00471D34"/>
    <w:rsid w:val="00480603"/>
    <w:rsid w:val="00483035"/>
    <w:rsid w:val="00486DBB"/>
    <w:rsid w:val="00490FC3"/>
    <w:rsid w:val="00494FD7"/>
    <w:rsid w:val="00495F83"/>
    <w:rsid w:val="004A039B"/>
    <w:rsid w:val="004A21D1"/>
    <w:rsid w:val="004A5963"/>
    <w:rsid w:val="004A7CE4"/>
    <w:rsid w:val="004B0FDB"/>
    <w:rsid w:val="004B3225"/>
    <w:rsid w:val="004B7B00"/>
    <w:rsid w:val="004C1329"/>
    <w:rsid w:val="004C3880"/>
    <w:rsid w:val="004C3CEC"/>
    <w:rsid w:val="004C4B0F"/>
    <w:rsid w:val="004C57B6"/>
    <w:rsid w:val="004D0F2F"/>
    <w:rsid w:val="004D16CC"/>
    <w:rsid w:val="004D179F"/>
    <w:rsid w:val="004D3323"/>
    <w:rsid w:val="004D5B31"/>
    <w:rsid w:val="004E0E33"/>
    <w:rsid w:val="004E446F"/>
    <w:rsid w:val="004F22CB"/>
    <w:rsid w:val="004F3283"/>
    <w:rsid w:val="004F3A48"/>
    <w:rsid w:val="00500294"/>
    <w:rsid w:val="00503C52"/>
    <w:rsid w:val="00505EB5"/>
    <w:rsid w:val="00512B30"/>
    <w:rsid w:val="0051519F"/>
    <w:rsid w:val="005156E0"/>
    <w:rsid w:val="0052516B"/>
    <w:rsid w:val="00525B53"/>
    <w:rsid w:val="00526C93"/>
    <w:rsid w:val="005339AE"/>
    <w:rsid w:val="005345F5"/>
    <w:rsid w:val="005353CD"/>
    <w:rsid w:val="00535EA2"/>
    <w:rsid w:val="00537410"/>
    <w:rsid w:val="00542FCF"/>
    <w:rsid w:val="00543061"/>
    <w:rsid w:val="005461C4"/>
    <w:rsid w:val="00550787"/>
    <w:rsid w:val="00554D4C"/>
    <w:rsid w:val="00562128"/>
    <w:rsid w:val="00576439"/>
    <w:rsid w:val="005774D8"/>
    <w:rsid w:val="005856E3"/>
    <w:rsid w:val="005912FC"/>
    <w:rsid w:val="00591832"/>
    <w:rsid w:val="00592841"/>
    <w:rsid w:val="005944CB"/>
    <w:rsid w:val="005976BC"/>
    <w:rsid w:val="00597F45"/>
    <w:rsid w:val="005A357F"/>
    <w:rsid w:val="005A7BE5"/>
    <w:rsid w:val="005B337B"/>
    <w:rsid w:val="005B4DEC"/>
    <w:rsid w:val="005B6FD0"/>
    <w:rsid w:val="005C164A"/>
    <w:rsid w:val="005C2563"/>
    <w:rsid w:val="005C35F5"/>
    <w:rsid w:val="005C6148"/>
    <w:rsid w:val="005C61A5"/>
    <w:rsid w:val="005C7189"/>
    <w:rsid w:val="005C7CC6"/>
    <w:rsid w:val="005E6B3C"/>
    <w:rsid w:val="005F04A9"/>
    <w:rsid w:val="005F6B47"/>
    <w:rsid w:val="0060086B"/>
    <w:rsid w:val="006044D5"/>
    <w:rsid w:val="00622481"/>
    <w:rsid w:val="00622FDC"/>
    <w:rsid w:val="00625020"/>
    <w:rsid w:val="00627E50"/>
    <w:rsid w:val="006326CB"/>
    <w:rsid w:val="00642F26"/>
    <w:rsid w:val="00647B77"/>
    <w:rsid w:val="00650B3D"/>
    <w:rsid w:val="00650E5F"/>
    <w:rsid w:val="00651596"/>
    <w:rsid w:val="0065274C"/>
    <w:rsid w:val="00653EF3"/>
    <w:rsid w:val="0065531B"/>
    <w:rsid w:val="00661157"/>
    <w:rsid w:val="00661A71"/>
    <w:rsid w:val="00672A6C"/>
    <w:rsid w:val="00672E39"/>
    <w:rsid w:val="00672E90"/>
    <w:rsid w:val="006825E6"/>
    <w:rsid w:val="00686D14"/>
    <w:rsid w:val="00687ED7"/>
    <w:rsid w:val="00691407"/>
    <w:rsid w:val="006966AC"/>
    <w:rsid w:val="00696D83"/>
    <w:rsid w:val="006A157B"/>
    <w:rsid w:val="006A3921"/>
    <w:rsid w:val="006B3083"/>
    <w:rsid w:val="006B5345"/>
    <w:rsid w:val="006C144C"/>
    <w:rsid w:val="006C480F"/>
    <w:rsid w:val="006C62E1"/>
    <w:rsid w:val="006C6A0D"/>
    <w:rsid w:val="006D15E3"/>
    <w:rsid w:val="006D5775"/>
    <w:rsid w:val="006E0F4E"/>
    <w:rsid w:val="006E2009"/>
    <w:rsid w:val="006E4AF1"/>
    <w:rsid w:val="006F0345"/>
    <w:rsid w:val="006F0469"/>
    <w:rsid w:val="006F06C4"/>
    <w:rsid w:val="006F5C45"/>
    <w:rsid w:val="006F65B3"/>
    <w:rsid w:val="00700979"/>
    <w:rsid w:val="00701159"/>
    <w:rsid w:val="007040B6"/>
    <w:rsid w:val="00705076"/>
    <w:rsid w:val="00711147"/>
    <w:rsid w:val="0071200C"/>
    <w:rsid w:val="0071222D"/>
    <w:rsid w:val="00714162"/>
    <w:rsid w:val="00714414"/>
    <w:rsid w:val="0071778D"/>
    <w:rsid w:val="00720F25"/>
    <w:rsid w:val="007248EF"/>
    <w:rsid w:val="00724944"/>
    <w:rsid w:val="007277E3"/>
    <w:rsid w:val="00727836"/>
    <w:rsid w:val="00731A17"/>
    <w:rsid w:val="007343C7"/>
    <w:rsid w:val="00734458"/>
    <w:rsid w:val="007407EF"/>
    <w:rsid w:val="007419CF"/>
    <w:rsid w:val="0074241C"/>
    <w:rsid w:val="0074487E"/>
    <w:rsid w:val="00746273"/>
    <w:rsid w:val="0075366F"/>
    <w:rsid w:val="00767D3B"/>
    <w:rsid w:val="007721BF"/>
    <w:rsid w:val="00774E70"/>
    <w:rsid w:val="0078181E"/>
    <w:rsid w:val="00783E8E"/>
    <w:rsid w:val="00784E2E"/>
    <w:rsid w:val="007915B1"/>
    <w:rsid w:val="00795234"/>
    <w:rsid w:val="00796CEE"/>
    <w:rsid w:val="007A0264"/>
    <w:rsid w:val="007A0285"/>
    <w:rsid w:val="007A1F02"/>
    <w:rsid w:val="007A4664"/>
    <w:rsid w:val="007A54C6"/>
    <w:rsid w:val="007B20F2"/>
    <w:rsid w:val="007B399B"/>
    <w:rsid w:val="007B514D"/>
    <w:rsid w:val="007B5396"/>
    <w:rsid w:val="007C0B2A"/>
    <w:rsid w:val="007D3ADD"/>
    <w:rsid w:val="007E0460"/>
    <w:rsid w:val="007F1E6E"/>
    <w:rsid w:val="008139D1"/>
    <w:rsid w:val="008158D9"/>
    <w:rsid w:val="00817A6B"/>
    <w:rsid w:val="00821FBE"/>
    <w:rsid w:val="00823DFB"/>
    <w:rsid w:val="00824D39"/>
    <w:rsid w:val="008331F0"/>
    <w:rsid w:val="00833960"/>
    <w:rsid w:val="00841B44"/>
    <w:rsid w:val="00841F4B"/>
    <w:rsid w:val="00844B72"/>
    <w:rsid w:val="0084557E"/>
    <w:rsid w:val="0084715E"/>
    <w:rsid w:val="00847600"/>
    <w:rsid w:val="00853121"/>
    <w:rsid w:val="0085454F"/>
    <w:rsid w:val="00857D8A"/>
    <w:rsid w:val="008602F9"/>
    <w:rsid w:val="00861F46"/>
    <w:rsid w:val="00862004"/>
    <w:rsid w:val="00864855"/>
    <w:rsid w:val="008657C4"/>
    <w:rsid w:val="00866FE4"/>
    <w:rsid w:val="00870017"/>
    <w:rsid w:val="00870B72"/>
    <w:rsid w:val="00874E49"/>
    <w:rsid w:val="00876898"/>
    <w:rsid w:val="00883CC4"/>
    <w:rsid w:val="00887318"/>
    <w:rsid w:val="00887728"/>
    <w:rsid w:val="00895374"/>
    <w:rsid w:val="008A0276"/>
    <w:rsid w:val="008A4E13"/>
    <w:rsid w:val="008A72CC"/>
    <w:rsid w:val="008B182B"/>
    <w:rsid w:val="008B5919"/>
    <w:rsid w:val="008C1A2B"/>
    <w:rsid w:val="008C4C1A"/>
    <w:rsid w:val="008D5D55"/>
    <w:rsid w:val="008E41F6"/>
    <w:rsid w:val="008F75EB"/>
    <w:rsid w:val="00901074"/>
    <w:rsid w:val="009235A2"/>
    <w:rsid w:val="0093619F"/>
    <w:rsid w:val="009427E5"/>
    <w:rsid w:val="009454B7"/>
    <w:rsid w:val="00953A34"/>
    <w:rsid w:val="00954F79"/>
    <w:rsid w:val="00955604"/>
    <w:rsid w:val="00956D43"/>
    <w:rsid w:val="009613D8"/>
    <w:rsid w:val="00961E8E"/>
    <w:rsid w:val="0096603D"/>
    <w:rsid w:val="009725C5"/>
    <w:rsid w:val="00974275"/>
    <w:rsid w:val="009742F8"/>
    <w:rsid w:val="009804FC"/>
    <w:rsid w:val="0098474B"/>
    <w:rsid w:val="009863F7"/>
    <w:rsid w:val="009949C2"/>
    <w:rsid w:val="00994BD1"/>
    <w:rsid w:val="00995CBA"/>
    <w:rsid w:val="00996544"/>
    <w:rsid w:val="0099676F"/>
    <w:rsid w:val="0099678C"/>
    <w:rsid w:val="009A09CB"/>
    <w:rsid w:val="009A1DB4"/>
    <w:rsid w:val="009A32CB"/>
    <w:rsid w:val="009B030C"/>
    <w:rsid w:val="009B0C96"/>
    <w:rsid w:val="009B100D"/>
    <w:rsid w:val="009B460E"/>
    <w:rsid w:val="009B7F5A"/>
    <w:rsid w:val="009C222B"/>
    <w:rsid w:val="009C64D7"/>
    <w:rsid w:val="009C673B"/>
    <w:rsid w:val="009C67A8"/>
    <w:rsid w:val="009C6E8A"/>
    <w:rsid w:val="009D1D6A"/>
    <w:rsid w:val="009D201B"/>
    <w:rsid w:val="009D2A2C"/>
    <w:rsid w:val="009D5D9C"/>
    <w:rsid w:val="009E2171"/>
    <w:rsid w:val="009E21E4"/>
    <w:rsid w:val="009E3B6F"/>
    <w:rsid w:val="009F3E6A"/>
    <w:rsid w:val="00A02378"/>
    <w:rsid w:val="00A03638"/>
    <w:rsid w:val="00A05F3B"/>
    <w:rsid w:val="00A06F53"/>
    <w:rsid w:val="00A112BE"/>
    <w:rsid w:val="00A14AC0"/>
    <w:rsid w:val="00A14C78"/>
    <w:rsid w:val="00A211F7"/>
    <w:rsid w:val="00A25F7E"/>
    <w:rsid w:val="00A27A32"/>
    <w:rsid w:val="00A34B64"/>
    <w:rsid w:val="00A43EDD"/>
    <w:rsid w:val="00A46B7E"/>
    <w:rsid w:val="00A50976"/>
    <w:rsid w:val="00A5451D"/>
    <w:rsid w:val="00A5539F"/>
    <w:rsid w:val="00A55C83"/>
    <w:rsid w:val="00A57815"/>
    <w:rsid w:val="00A62266"/>
    <w:rsid w:val="00A62F82"/>
    <w:rsid w:val="00A62FAD"/>
    <w:rsid w:val="00A701D4"/>
    <w:rsid w:val="00A70710"/>
    <w:rsid w:val="00A70B2C"/>
    <w:rsid w:val="00A70CDC"/>
    <w:rsid w:val="00A7133D"/>
    <w:rsid w:val="00A71E43"/>
    <w:rsid w:val="00A74CE1"/>
    <w:rsid w:val="00A7788C"/>
    <w:rsid w:val="00A80275"/>
    <w:rsid w:val="00A81EE5"/>
    <w:rsid w:val="00A91543"/>
    <w:rsid w:val="00A954F6"/>
    <w:rsid w:val="00A960B8"/>
    <w:rsid w:val="00AA2178"/>
    <w:rsid w:val="00AA5DDC"/>
    <w:rsid w:val="00AB5EB5"/>
    <w:rsid w:val="00AB605E"/>
    <w:rsid w:val="00AC0DF9"/>
    <w:rsid w:val="00AC16DA"/>
    <w:rsid w:val="00AC2D5B"/>
    <w:rsid w:val="00AC3C0A"/>
    <w:rsid w:val="00AC532B"/>
    <w:rsid w:val="00AC6321"/>
    <w:rsid w:val="00AD36B2"/>
    <w:rsid w:val="00AD5C8F"/>
    <w:rsid w:val="00AE6EB7"/>
    <w:rsid w:val="00AE75D1"/>
    <w:rsid w:val="00AF177C"/>
    <w:rsid w:val="00AF47AE"/>
    <w:rsid w:val="00AF5101"/>
    <w:rsid w:val="00AF7CA8"/>
    <w:rsid w:val="00B05554"/>
    <w:rsid w:val="00B11A9B"/>
    <w:rsid w:val="00B22B35"/>
    <w:rsid w:val="00B24B2A"/>
    <w:rsid w:val="00B307E4"/>
    <w:rsid w:val="00B324C1"/>
    <w:rsid w:val="00B32881"/>
    <w:rsid w:val="00B32ABB"/>
    <w:rsid w:val="00B33BD2"/>
    <w:rsid w:val="00B41FD3"/>
    <w:rsid w:val="00B426BD"/>
    <w:rsid w:val="00B426D3"/>
    <w:rsid w:val="00B431DE"/>
    <w:rsid w:val="00B452C0"/>
    <w:rsid w:val="00B46DA0"/>
    <w:rsid w:val="00B622CF"/>
    <w:rsid w:val="00B67D13"/>
    <w:rsid w:val="00B70D03"/>
    <w:rsid w:val="00B803E7"/>
    <w:rsid w:val="00B80972"/>
    <w:rsid w:val="00B82E14"/>
    <w:rsid w:val="00B85A08"/>
    <w:rsid w:val="00B85E7F"/>
    <w:rsid w:val="00B97484"/>
    <w:rsid w:val="00BA0681"/>
    <w:rsid w:val="00BA2B5A"/>
    <w:rsid w:val="00BA4DDE"/>
    <w:rsid w:val="00BB0EB7"/>
    <w:rsid w:val="00BB1CEA"/>
    <w:rsid w:val="00BB1DA6"/>
    <w:rsid w:val="00BB1E34"/>
    <w:rsid w:val="00BB206A"/>
    <w:rsid w:val="00BB2323"/>
    <w:rsid w:val="00BB24B0"/>
    <w:rsid w:val="00BB4CF6"/>
    <w:rsid w:val="00BC10EC"/>
    <w:rsid w:val="00BC3280"/>
    <w:rsid w:val="00BC655F"/>
    <w:rsid w:val="00BC6819"/>
    <w:rsid w:val="00BD08F4"/>
    <w:rsid w:val="00BD09F9"/>
    <w:rsid w:val="00BD3450"/>
    <w:rsid w:val="00BD47E4"/>
    <w:rsid w:val="00BE1E62"/>
    <w:rsid w:val="00BE5CD3"/>
    <w:rsid w:val="00BE63E6"/>
    <w:rsid w:val="00BF1743"/>
    <w:rsid w:val="00BF52B2"/>
    <w:rsid w:val="00BF5D59"/>
    <w:rsid w:val="00BF7052"/>
    <w:rsid w:val="00C025E9"/>
    <w:rsid w:val="00C05139"/>
    <w:rsid w:val="00C05FAB"/>
    <w:rsid w:val="00C05FE6"/>
    <w:rsid w:val="00C07B2F"/>
    <w:rsid w:val="00C10854"/>
    <w:rsid w:val="00C12431"/>
    <w:rsid w:val="00C12AEF"/>
    <w:rsid w:val="00C15967"/>
    <w:rsid w:val="00C15A9B"/>
    <w:rsid w:val="00C1798E"/>
    <w:rsid w:val="00C2008E"/>
    <w:rsid w:val="00C20DEA"/>
    <w:rsid w:val="00C22D66"/>
    <w:rsid w:val="00C25656"/>
    <w:rsid w:val="00C30A0E"/>
    <w:rsid w:val="00C30C28"/>
    <w:rsid w:val="00C3674D"/>
    <w:rsid w:val="00C43EDE"/>
    <w:rsid w:val="00C43FE5"/>
    <w:rsid w:val="00C471D9"/>
    <w:rsid w:val="00C4776A"/>
    <w:rsid w:val="00C477CA"/>
    <w:rsid w:val="00C47F7B"/>
    <w:rsid w:val="00C51D2F"/>
    <w:rsid w:val="00C5221E"/>
    <w:rsid w:val="00C60AC3"/>
    <w:rsid w:val="00C64E5C"/>
    <w:rsid w:val="00C656F3"/>
    <w:rsid w:val="00C67B4B"/>
    <w:rsid w:val="00C73727"/>
    <w:rsid w:val="00C73E2E"/>
    <w:rsid w:val="00C82317"/>
    <w:rsid w:val="00C83AAB"/>
    <w:rsid w:val="00C967E8"/>
    <w:rsid w:val="00C97383"/>
    <w:rsid w:val="00C97596"/>
    <w:rsid w:val="00CA348A"/>
    <w:rsid w:val="00CA5EF8"/>
    <w:rsid w:val="00CB1240"/>
    <w:rsid w:val="00CB2CE6"/>
    <w:rsid w:val="00CC06EF"/>
    <w:rsid w:val="00CC66E6"/>
    <w:rsid w:val="00CD0374"/>
    <w:rsid w:val="00CD775B"/>
    <w:rsid w:val="00CE0851"/>
    <w:rsid w:val="00CE2A0C"/>
    <w:rsid w:val="00CE32B8"/>
    <w:rsid w:val="00CF08BB"/>
    <w:rsid w:val="00CF1E53"/>
    <w:rsid w:val="00CF2ABD"/>
    <w:rsid w:val="00CF4930"/>
    <w:rsid w:val="00D00D73"/>
    <w:rsid w:val="00D00E26"/>
    <w:rsid w:val="00D027A9"/>
    <w:rsid w:val="00D05908"/>
    <w:rsid w:val="00D05E97"/>
    <w:rsid w:val="00D129FC"/>
    <w:rsid w:val="00D13378"/>
    <w:rsid w:val="00D1389A"/>
    <w:rsid w:val="00D13DAC"/>
    <w:rsid w:val="00D1549A"/>
    <w:rsid w:val="00D16B0C"/>
    <w:rsid w:val="00D20F72"/>
    <w:rsid w:val="00D30E68"/>
    <w:rsid w:val="00D31037"/>
    <w:rsid w:val="00D36D26"/>
    <w:rsid w:val="00D42880"/>
    <w:rsid w:val="00D54A24"/>
    <w:rsid w:val="00D57397"/>
    <w:rsid w:val="00D57BA1"/>
    <w:rsid w:val="00D616D9"/>
    <w:rsid w:val="00D61996"/>
    <w:rsid w:val="00D654CD"/>
    <w:rsid w:val="00D6722C"/>
    <w:rsid w:val="00D678C7"/>
    <w:rsid w:val="00D74C59"/>
    <w:rsid w:val="00D8261A"/>
    <w:rsid w:val="00D87A80"/>
    <w:rsid w:val="00D9415C"/>
    <w:rsid w:val="00D9553C"/>
    <w:rsid w:val="00D9743B"/>
    <w:rsid w:val="00DA18B7"/>
    <w:rsid w:val="00DA469E"/>
    <w:rsid w:val="00DA5109"/>
    <w:rsid w:val="00DA716B"/>
    <w:rsid w:val="00DB1970"/>
    <w:rsid w:val="00DB394C"/>
    <w:rsid w:val="00DB45F8"/>
    <w:rsid w:val="00DB5D19"/>
    <w:rsid w:val="00DB680D"/>
    <w:rsid w:val="00DB7624"/>
    <w:rsid w:val="00DB7675"/>
    <w:rsid w:val="00DB7997"/>
    <w:rsid w:val="00DC3565"/>
    <w:rsid w:val="00DC3C23"/>
    <w:rsid w:val="00DC7A45"/>
    <w:rsid w:val="00DD108E"/>
    <w:rsid w:val="00DD3A15"/>
    <w:rsid w:val="00DD496E"/>
    <w:rsid w:val="00DE1ADD"/>
    <w:rsid w:val="00DE70BA"/>
    <w:rsid w:val="00DF236A"/>
    <w:rsid w:val="00E01CD9"/>
    <w:rsid w:val="00E02496"/>
    <w:rsid w:val="00E042BC"/>
    <w:rsid w:val="00E05378"/>
    <w:rsid w:val="00E15FE4"/>
    <w:rsid w:val="00E16B99"/>
    <w:rsid w:val="00E23DD3"/>
    <w:rsid w:val="00E24271"/>
    <w:rsid w:val="00E24E96"/>
    <w:rsid w:val="00E25DCD"/>
    <w:rsid w:val="00E26177"/>
    <w:rsid w:val="00E269E1"/>
    <w:rsid w:val="00E326FF"/>
    <w:rsid w:val="00E3346C"/>
    <w:rsid w:val="00E414A0"/>
    <w:rsid w:val="00E42DEE"/>
    <w:rsid w:val="00E4497B"/>
    <w:rsid w:val="00E45685"/>
    <w:rsid w:val="00E45F13"/>
    <w:rsid w:val="00E50336"/>
    <w:rsid w:val="00E510BC"/>
    <w:rsid w:val="00E52BA4"/>
    <w:rsid w:val="00E56792"/>
    <w:rsid w:val="00E61256"/>
    <w:rsid w:val="00E62376"/>
    <w:rsid w:val="00E62EFE"/>
    <w:rsid w:val="00E63D37"/>
    <w:rsid w:val="00E64DCD"/>
    <w:rsid w:val="00E71B4C"/>
    <w:rsid w:val="00E73220"/>
    <w:rsid w:val="00E73CB2"/>
    <w:rsid w:val="00E75494"/>
    <w:rsid w:val="00E81A79"/>
    <w:rsid w:val="00E839BA"/>
    <w:rsid w:val="00E8428A"/>
    <w:rsid w:val="00E97F7D"/>
    <w:rsid w:val="00EA0D9C"/>
    <w:rsid w:val="00EA59B8"/>
    <w:rsid w:val="00EA5A01"/>
    <w:rsid w:val="00EB0412"/>
    <w:rsid w:val="00EC14EA"/>
    <w:rsid w:val="00EC2DF9"/>
    <w:rsid w:val="00EC33B1"/>
    <w:rsid w:val="00EC6CDF"/>
    <w:rsid w:val="00EC7E47"/>
    <w:rsid w:val="00ED6CBF"/>
    <w:rsid w:val="00EE105E"/>
    <w:rsid w:val="00EE6E36"/>
    <w:rsid w:val="00EF02EF"/>
    <w:rsid w:val="00EF6366"/>
    <w:rsid w:val="00F016BC"/>
    <w:rsid w:val="00F05144"/>
    <w:rsid w:val="00F0660B"/>
    <w:rsid w:val="00F06F78"/>
    <w:rsid w:val="00F10070"/>
    <w:rsid w:val="00F123AE"/>
    <w:rsid w:val="00F13D9B"/>
    <w:rsid w:val="00F13EB2"/>
    <w:rsid w:val="00F16C91"/>
    <w:rsid w:val="00F16DD9"/>
    <w:rsid w:val="00F26721"/>
    <w:rsid w:val="00F31050"/>
    <w:rsid w:val="00F32B93"/>
    <w:rsid w:val="00F45CDD"/>
    <w:rsid w:val="00F51BDB"/>
    <w:rsid w:val="00F5551A"/>
    <w:rsid w:val="00F56AAB"/>
    <w:rsid w:val="00F600C7"/>
    <w:rsid w:val="00F60B62"/>
    <w:rsid w:val="00F64F61"/>
    <w:rsid w:val="00F674C6"/>
    <w:rsid w:val="00F73331"/>
    <w:rsid w:val="00F73CDC"/>
    <w:rsid w:val="00F77985"/>
    <w:rsid w:val="00F83499"/>
    <w:rsid w:val="00F87174"/>
    <w:rsid w:val="00F91D37"/>
    <w:rsid w:val="00F91DEC"/>
    <w:rsid w:val="00F93538"/>
    <w:rsid w:val="00F9610D"/>
    <w:rsid w:val="00FA311B"/>
    <w:rsid w:val="00FA6ACE"/>
    <w:rsid w:val="00FB5CE3"/>
    <w:rsid w:val="00FB657F"/>
    <w:rsid w:val="00FD4BB0"/>
    <w:rsid w:val="00FD7730"/>
    <w:rsid w:val="00FE3BB1"/>
    <w:rsid w:val="00FE7D09"/>
    <w:rsid w:val="00F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45B2BD"/>
  <w15:chartTrackingRefBased/>
  <w15:docId w15:val="{D57824E8-C92F-49F3-8573-E48BB857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de-CH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86" w:unhideWhenUsed="1"/>
    <w:lsdException w:name="index heading" w:semiHidden="1" w:unhideWhenUsed="1"/>
    <w:lsdException w:name="caption" w:uiPriority="35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2178"/>
  </w:style>
  <w:style w:type="paragraph" w:styleId="berschrift1">
    <w:name w:val="heading 1"/>
    <w:basedOn w:val="Standard"/>
    <w:next w:val="Standard"/>
    <w:link w:val="berschrift1Zchn"/>
    <w:uiPriority w:val="99"/>
    <w:semiHidden/>
    <w:qFormat/>
    <w:rsid w:val="001243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semiHidden/>
    <w:qFormat/>
    <w:rsid w:val="00287AB9"/>
    <w:pPr>
      <w:keepNext/>
      <w:keepLines/>
      <w:spacing w:before="4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9"/>
    <w:semiHidden/>
    <w:qFormat/>
    <w:rsid w:val="003769EA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Cs w:val="24"/>
      <w:lang w:val="it-CH"/>
    </w:rPr>
  </w:style>
  <w:style w:type="paragraph" w:styleId="berschrift4">
    <w:name w:val="heading 4"/>
    <w:basedOn w:val="Standard"/>
    <w:next w:val="Standard"/>
    <w:link w:val="berschrift4Zchn"/>
    <w:uiPriority w:val="99"/>
    <w:semiHidden/>
    <w:rsid w:val="00052507"/>
    <w:pPr>
      <w:keepNext/>
      <w:keepLines/>
      <w:spacing w:before="240"/>
      <w:outlineLvl w:val="3"/>
    </w:pPr>
    <w:rPr>
      <w:rFonts w:asciiTheme="majorHAnsi" w:eastAsiaTheme="majorEastAsia" w:hAnsiTheme="majorHAnsi" w:cstheme="majorBidi"/>
    </w:rPr>
  </w:style>
  <w:style w:type="paragraph" w:styleId="berschrift5">
    <w:name w:val="heading 5"/>
    <w:basedOn w:val="Standard"/>
    <w:next w:val="Standard"/>
    <w:link w:val="berschrift5Zchn"/>
    <w:uiPriority w:val="99"/>
    <w:semiHidden/>
    <w:rsid w:val="00B426D3"/>
    <w:pPr>
      <w:keepNext/>
      <w:keepLines/>
      <w:spacing w:before="12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color w:val="auto"/>
      <w:u w:val="single"/>
    </w:rPr>
  </w:style>
  <w:style w:type="paragraph" w:styleId="Kopfzeile">
    <w:name w:val="header"/>
    <w:basedOn w:val="Standard"/>
    <w:link w:val="KopfzeileZchn"/>
    <w:uiPriority w:val="84"/>
    <w:semiHidden/>
    <w:rsid w:val="008E41F6"/>
    <w:pPr>
      <w:tabs>
        <w:tab w:val="center" w:pos="4536"/>
        <w:tab w:val="right" w:pos="9072"/>
      </w:tabs>
      <w:spacing w:line="240" w:lineRule="auto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84"/>
    <w:semiHidden/>
    <w:rsid w:val="008E41F6"/>
    <w:rPr>
      <w:sz w:val="15"/>
    </w:rPr>
  </w:style>
  <w:style w:type="paragraph" w:styleId="Fuzeile">
    <w:name w:val="footer"/>
    <w:basedOn w:val="Standard"/>
    <w:link w:val="FuzeileZchn"/>
    <w:uiPriority w:val="86"/>
    <w:semiHidden/>
    <w:rsid w:val="005461C4"/>
    <w:pPr>
      <w:spacing w:line="240" w:lineRule="auto"/>
    </w:pPr>
    <w:rPr>
      <w:sz w:val="15"/>
    </w:rPr>
  </w:style>
  <w:style w:type="character" w:customStyle="1" w:styleId="FuzeileZchn">
    <w:name w:val="Fußzeile Zchn"/>
    <w:basedOn w:val="Absatz-Standardschriftart"/>
    <w:link w:val="Fuzeile"/>
    <w:uiPriority w:val="86"/>
    <w:semiHidden/>
    <w:rsid w:val="001B41B4"/>
    <w:rPr>
      <w:sz w:val="15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99"/>
    <w:semiHidden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12"/>
      </w:numPr>
      <w:tabs>
        <w:tab w:val="num" w:pos="360"/>
      </w:tabs>
      <w:ind w:left="720" w:firstLine="0"/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9"/>
    <w:semiHidden/>
    <w:rsid w:val="00B85E7F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9"/>
    <w:semiHidden/>
    <w:rsid w:val="00B85E7F"/>
    <w:rPr>
      <w:rFonts w:asciiTheme="majorHAnsi" w:eastAsiaTheme="majorEastAsia" w:hAnsiTheme="majorHAnsi" w:cstheme="majorBidi"/>
      <w:b/>
      <w:bCs/>
      <w:szCs w:val="26"/>
    </w:rPr>
  </w:style>
  <w:style w:type="paragraph" w:styleId="Titel">
    <w:name w:val="Title"/>
    <w:basedOn w:val="Standard"/>
    <w:next w:val="Standard"/>
    <w:link w:val="TitelZchn"/>
    <w:uiPriority w:val="11"/>
    <w:qFormat/>
    <w:rsid w:val="005E6B3C"/>
    <w:pPr>
      <w:spacing w:before="420" w:line="470" w:lineRule="exact"/>
      <w:contextualSpacing/>
    </w:pPr>
    <w:rPr>
      <w:rFonts w:asciiTheme="majorHAnsi" w:eastAsiaTheme="majorEastAsia" w:hAnsiTheme="majorHAnsi" w:cstheme="majorBidi"/>
      <w:b/>
      <w:sz w:val="40"/>
      <w:szCs w:val="52"/>
      <w:lang w:val="it-CH"/>
    </w:rPr>
  </w:style>
  <w:style w:type="character" w:customStyle="1" w:styleId="TitelZchn">
    <w:name w:val="Titel Zchn"/>
    <w:basedOn w:val="Absatz-Standardschriftart"/>
    <w:link w:val="Titel"/>
    <w:uiPriority w:val="11"/>
    <w:rsid w:val="005E6B3C"/>
    <w:rPr>
      <w:rFonts w:asciiTheme="majorHAnsi" w:eastAsiaTheme="majorEastAsia" w:hAnsiTheme="majorHAnsi" w:cstheme="majorBidi"/>
      <w:b/>
      <w:sz w:val="40"/>
      <w:szCs w:val="52"/>
      <w:lang w:val="it-CH"/>
    </w:rPr>
  </w:style>
  <w:style w:type="paragraph" w:customStyle="1" w:styleId="Brieftitel">
    <w:name w:val="Brieftitel"/>
    <w:basedOn w:val="Standard"/>
    <w:link w:val="BrieftitelZchn"/>
    <w:uiPriority w:val="14"/>
    <w:semiHidden/>
    <w:rsid w:val="00494FD7"/>
    <w:pPr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FF6A3D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NormaleTabelle"/>
    <w:next w:val="Tabellenraster"/>
    <w:uiPriority w:val="59"/>
    <w:rsid w:val="00C15A9B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9"/>
    <w:semiHidden/>
    <w:rsid w:val="00B85E7F"/>
    <w:rPr>
      <w:rFonts w:asciiTheme="majorHAnsi" w:eastAsiaTheme="majorEastAsia" w:hAnsiTheme="majorHAnsi" w:cstheme="majorBidi"/>
      <w:b/>
      <w:bCs/>
      <w:szCs w:val="24"/>
      <w:lang w:val="it-CH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rsid w:val="00B85E7F"/>
    <w:rPr>
      <w:rFonts w:asciiTheme="majorHAnsi" w:eastAsiaTheme="majorEastAsia" w:hAnsiTheme="majorHAnsi" w:cstheme="majorBidi"/>
    </w:rPr>
  </w:style>
  <w:style w:type="character" w:customStyle="1" w:styleId="berschrift5Zchn">
    <w:name w:val="Überschrift 5 Zchn"/>
    <w:basedOn w:val="Absatz-Standardschriftart"/>
    <w:link w:val="berschrift5"/>
    <w:uiPriority w:val="99"/>
    <w:semiHidden/>
    <w:rsid w:val="00B85E7F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9"/>
    <w:semiHidden/>
    <w:rsid w:val="00B85E7F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9"/>
    <w:semiHidden/>
    <w:rsid w:val="00B85E7F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9"/>
    <w:semiHidden/>
    <w:rsid w:val="00B85E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9"/>
    <w:semiHidden/>
    <w:rsid w:val="00B85E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Dash">
    <w:name w:val="List  Dash"/>
    <w:basedOn w:val="Listenabsatz"/>
    <w:uiPriority w:val="5"/>
    <w:qFormat/>
    <w:rsid w:val="00117D9F"/>
    <w:pPr>
      <w:numPr>
        <w:numId w:val="43"/>
      </w:numPr>
    </w:pPr>
  </w:style>
  <w:style w:type="paragraph" w:customStyle="1" w:styleId="Traktandum-Text">
    <w:name w:val="Traktandum-Text"/>
    <w:basedOn w:val="ListDash"/>
    <w:uiPriority w:val="18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ListDash"/>
    <w:next w:val="Traktandum-Text"/>
    <w:uiPriority w:val="18"/>
    <w:semiHidden/>
    <w:rsid w:val="00E269E1"/>
    <w:pPr>
      <w:numPr>
        <w:numId w:val="16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Untertitel">
    <w:name w:val="Subtitle"/>
    <w:basedOn w:val="Standard"/>
    <w:next w:val="Standard"/>
    <w:link w:val="UntertitelZchn"/>
    <w:uiPriority w:val="12"/>
    <w:rsid w:val="005E6B3C"/>
    <w:pPr>
      <w:numPr>
        <w:ilvl w:val="1"/>
      </w:numPr>
      <w:spacing w:after="320" w:line="480" w:lineRule="exact"/>
      <w:contextualSpacing/>
    </w:pPr>
    <w:rPr>
      <w:rFonts w:eastAsiaTheme="minorEastAsia"/>
      <w:sz w:val="40"/>
    </w:rPr>
  </w:style>
  <w:style w:type="character" w:customStyle="1" w:styleId="UntertitelZchn">
    <w:name w:val="Untertitel Zchn"/>
    <w:basedOn w:val="Absatz-Standardschriftart"/>
    <w:link w:val="Untertitel"/>
    <w:uiPriority w:val="12"/>
    <w:rsid w:val="005E6B3C"/>
    <w:rPr>
      <w:rFonts w:eastAsiaTheme="minorEastAsia"/>
      <w:sz w:val="40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FF6A3D"/>
  </w:style>
  <w:style w:type="paragraph" w:styleId="Funotentext">
    <w:name w:val="footnote text"/>
    <w:basedOn w:val="Standard"/>
    <w:link w:val="FunotentextZchn"/>
    <w:uiPriority w:val="79"/>
    <w:semiHidden/>
    <w:rsid w:val="00494FD7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FF6A3D"/>
    <w:rPr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C15A9B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sz w:val="16"/>
      <w:szCs w:val="20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vertAlign w:val="superscript"/>
    </w:rPr>
  </w:style>
  <w:style w:type="paragraph" w:customStyle="1" w:styleId="ListArrow">
    <w:name w:val="List  Arrow"/>
    <w:basedOn w:val="ListDash"/>
    <w:uiPriority w:val="6"/>
    <w:qFormat/>
    <w:rsid w:val="004C3880"/>
    <w:pPr>
      <w:numPr>
        <w:ilvl w:val="1"/>
      </w:numPr>
    </w:pPr>
  </w:style>
  <w:style w:type="paragraph" w:customStyle="1" w:styleId="ListCheckmark">
    <w:name w:val="List  Checkmark"/>
    <w:basedOn w:val="ListDash"/>
    <w:uiPriority w:val="6"/>
    <w:qFormat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rsid w:val="00BD08F4"/>
    <w:pPr>
      <w:spacing w:before="20" w:after="240" w:line="240" w:lineRule="auto"/>
      <w:contextualSpacing/>
    </w:pPr>
    <w:rPr>
      <w:bCs/>
      <w:iCs/>
      <w:sz w:val="15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pPr>
      <w:spacing w:line="240" w:lineRule="auto"/>
    </w:pPr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7"/>
    <w:semiHidden/>
    <w:rsid w:val="00E8428A"/>
    <w:pPr>
      <w:jc w:val="right"/>
    </w:pPr>
  </w:style>
  <w:style w:type="paragraph" w:customStyle="1" w:styleId="Heading1numbered">
    <w:name w:val="Heading  1   numbered"/>
    <w:basedOn w:val="berschrift1"/>
    <w:next w:val="Standard"/>
    <w:uiPriority w:val="10"/>
    <w:qFormat/>
    <w:rsid w:val="00F32B93"/>
    <w:pPr>
      <w:numPr>
        <w:numId w:val="39"/>
      </w:numPr>
    </w:pPr>
  </w:style>
  <w:style w:type="paragraph" w:customStyle="1" w:styleId="Heading2numbered">
    <w:name w:val="Heading  2   numbered"/>
    <w:basedOn w:val="berschrift2"/>
    <w:next w:val="Standard"/>
    <w:uiPriority w:val="10"/>
    <w:qFormat/>
    <w:rsid w:val="007A1F02"/>
    <w:pPr>
      <w:numPr>
        <w:ilvl w:val="1"/>
        <w:numId w:val="39"/>
      </w:numPr>
    </w:pPr>
  </w:style>
  <w:style w:type="paragraph" w:customStyle="1" w:styleId="Heading3numbered">
    <w:name w:val="Heading  3   numbered"/>
    <w:basedOn w:val="berschrift3"/>
    <w:next w:val="Standard"/>
    <w:uiPriority w:val="10"/>
    <w:qFormat/>
    <w:rsid w:val="003769EA"/>
    <w:pPr>
      <w:numPr>
        <w:ilvl w:val="2"/>
        <w:numId w:val="39"/>
      </w:numPr>
      <w:spacing w:before="480"/>
    </w:pPr>
    <w:rPr>
      <w:b w:val="0"/>
    </w:r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7A1F02"/>
    <w:pPr>
      <w:numPr>
        <w:ilvl w:val="3"/>
        <w:numId w:val="39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before="120" w:after="60"/>
      <w:ind w:left="567" w:hanging="567"/>
    </w:pPr>
    <w:rPr>
      <w:b/>
      <w:bCs/>
      <w:noProof/>
      <w:sz w:val="24"/>
    </w:rPr>
  </w:style>
  <w:style w:type="paragraph" w:styleId="Verzeichnis2">
    <w:name w:val="toc 2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/>
      <w:ind w:left="567" w:hanging="567"/>
    </w:pPr>
    <w:rPr>
      <w:b/>
    </w:rPr>
  </w:style>
  <w:style w:type="paragraph" w:styleId="Verzeichnis3">
    <w:name w:val="toc 3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/>
      <w:ind w:left="567" w:hanging="567"/>
    </w:p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bering1">
    <w:name w:val="Numbering 1"/>
    <w:basedOn w:val="Standard"/>
    <w:uiPriority w:val="7"/>
    <w:qFormat/>
    <w:rsid w:val="007A1F02"/>
    <w:pPr>
      <w:numPr>
        <w:ilvl w:val="5"/>
        <w:numId w:val="39"/>
      </w:numPr>
    </w:pPr>
  </w:style>
  <w:style w:type="paragraph" w:customStyle="1" w:styleId="Numbering2">
    <w:name w:val="Numbering 2"/>
    <w:basedOn w:val="Numberi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</w:style>
  <w:style w:type="paragraph" w:customStyle="1" w:styleId="Numberingabc">
    <w:name w:val="Numbering abc"/>
    <w:basedOn w:val="Listenabsatz"/>
    <w:uiPriority w:val="8"/>
    <w:qFormat/>
    <w:rsid w:val="007A1F02"/>
    <w:pPr>
      <w:numPr>
        <w:ilvl w:val="8"/>
        <w:numId w:val="39"/>
      </w:numPr>
    </w:pPr>
  </w:style>
  <w:style w:type="paragraph" w:customStyle="1" w:styleId="Numbering3">
    <w:name w:val="Numbering 3"/>
    <w:basedOn w:val="Numbering2"/>
    <w:uiPriority w:val="7"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7A1F02"/>
    <w:pPr>
      <w:numPr>
        <w:ilvl w:val="4"/>
        <w:numId w:val="39"/>
      </w:numPr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28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semiHidden/>
    <w:rsid w:val="009725C5"/>
    <w:rPr>
      <w:color w:val="auto"/>
    </w:rPr>
  </w:style>
  <w:style w:type="paragraph" w:customStyle="1" w:styleId="ErstelltdurchVorlagenbauerchfrDieSchweizerischePostAG">
    <w:name w:val="Erstellt durch Vorlagenbauer.ch für Die Schweizerische Post AG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Standard"/>
    <w:next w:val="Standard"/>
    <w:uiPriority w:val="90"/>
    <w:semiHidden/>
    <w:qFormat/>
    <w:rsid w:val="0016774B"/>
    <w:pPr>
      <w:spacing w:line="20" w:lineRule="exact"/>
    </w:pPr>
    <w:rPr>
      <w:sz w:val="2"/>
      <w:szCs w:val="2"/>
    </w:rPr>
  </w:style>
  <w:style w:type="paragraph" w:styleId="Verzeichnis4">
    <w:name w:val="toc 4"/>
    <w:basedOn w:val="Standard"/>
    <w:next w:val="Standard"/>
    <w:autoRedefine/>
    <w:uiPriority w:val="39"/>
    <w:semiHidden/>
    <w:rsid w:val="00FF6A3D"/>
    <w:pPr>
      <w:tabs>
        <w:tab w:val="right" w:pos="10206"/>
      </w:tabs>
      <w:ind w:left="851" w:hanging="851"/>
    </w:pPr>
  </w:style>
  <w:style w:type="paragraph" w:styleId="Verzeichnis5">
    <w:name w:val="toc 5"/>
    <w:basedOn w:val="Standard"/>
    <w:next w:val="Standard"/>
    <w:autoRedefine/>
    <w:uiPriority w:val="39"/>
    <w:semiHidden/>
    <w:rsid w:val="00FF6A3D"/>
    <w:pPr>
      <w:tabs>
        <w:tab w:val="right" w:pos="10206"/>
      </w:tabs>
      <w:ind w:left="993" w:hanging="993"/>
    </w:pPr>
  </w:style>
  <w:style w:type="paragraph" w:styleId="Literaturverzeichnis">
    <w:name w:val="Bibliography"/>
    <w:basedOn w:val="Standard"/>
    <w:next w:val="Standard"/>
    <w:uiPriority w:val="37"/>
    <w:semiHidden/>
    <w:rsid w:val="00E02496"/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spacing w:line="240" w:lineRule="auto"/>
      <w:ind w:left="200" w:hanging="200"/>
    </w:pPr>
  </w:style>
  <w:style w:type="numbering" w:customStyle="1" w:styleId="Nummerierteberschriften">
    <w:name w:val="Nummerierte Überschriften"/>
    <w:uiPriority w:val="99"/>
    <w:rsid w:val="007A1F02"/>
    <w:pPr>
      <w:numPr>
        <w:numId w:val="31"/>
      </w:numPr>
    </w:pPr>
  </w:style>
  <w:style w:type="numbering" w:customStyle="1" w:styleId="Aufzhlungen">
    <w:name w:val="Aufzählungen"/>
    <w:uiPriority w:val="99"/>
    <w:rsid w:val="00117D9F"/>
    <w:pPr>
      <w:numPr>
        <w:numId w:val="33"/>
      </w:numPr>
    </w:pPr>
  </w:style>
  <w:style w:type="paragraph" w:customStyle="1" w:styleId="Lead">
    <w:name w:val="Lead"/>
    <w:basedOn w:val="Standard"/>
    <w:uiPriority w:val="1"/>
    <w:qFormat/>
    <w:rsid w:val="00DA18B7"/>
    <w:pPr>
      <w:spacing w:after="560" w:line="312" w:lineRule="atLeast"/>
      <w:contextualSpacing/>
    </w:pPr>
    <w:rPr>
      <w:sz w:val="24"/>
    </w:rPr>
  </w:style>
  <w:style w:type="paragraph" w:customStyle="1" w:styleId="Heading2yellow">
    <w:name w:val="Heading  2   yellow"/>
    <w:basedOn w:val="Standard"/>
    <w:next w:val="Standard"/>
    <w:uiPriority w:val="9"/>
    <w:qFormat/>
    <w:rsid w:val="003F7961"/>
    <w:pPr>
      <w:pBdr>
        <w:top w:val="single" w:sz="8" w:space="1" w:color="FFCC00" w:themeColor="background2"/>
        <w:left w:val="single" w:sz="8" w:space="2" w:color="FFCC00" w:themeColor="background2"/>
        <w:bottom w:val="single" w:sz="8" w:space="1" w:color="FFCC00" w:themeColor="background2"/>
        <w:right w:val="single" w:sz="8" w:space="2" w:color="FFCC00" w:themeColor="background2"/>
      </w:pBdr>
      <w:shd w:val="clear" w:color="auto" w:fill="FFCC00" w:themeFill="background2"/>
      <w:spacing w:before="320" w:after="114" w:line="227" w:lineRule="exact"/>
      <w:ind w:left="85" w:right="85"/>
    </w:pPr>
    <w:rPr>
      <w:b/>
      <w:lang w:val="fr-CH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795234"/>
    <w:rPr>
      <w:color w:val="605E5C"/>
      <w:shd w:val="clear" w:color="auto" w:fill="E1DFDD"/>
    </w:rPr>
  </w:style>
  <w:style w:type="paragraph" w:customStyle="1" w:styleId="Heading1">
    <w:name w:val="Heading  1"/>
    <w:basedOn w:val="berschrift1"/>
    <w:next w:val="Standard"/>
    <w:uiPriority w:val="9"/>
    <w:qFormat/>
    <w:rsid w:val="00437346"/>
  </w:style>
  <w:style w:type="paragraph" w:customStyle="1" w:styleId="Heading2">
    <w:name w:val="Heading  2"/>
    <w:basedOn w:val="berschrift2"/>
    <w:next w:val="Standard"/>
    <w:uiPriority w:val="9"/>
    <w:qFormat/>
    <w:rsid w:val="00437346"/>
  </w:style>
  <w:style w:type="paragraph" w:customStyle="1" w:styleId="Heading3">
    <w:name w:val="Heading  3"/>
    <w:basedOn w:val="berschrift3"/>
    <w:next w:val="Standard"/>
    <w:uiPriority w:val="9"/>
    <w:qFormat/>
    <w:rsid w:val="00437346"/>
    <w:rPr>
      <w:lang w:val="de-CH"/>
    </w:rPr>
  </w:style>
  <w:style w:type="table" w:customStyle="1" w:styleId="PostTabelle1">
    <w:name w:val="Post:  Tabelle 1"/>
    <w:basedOn w:val="NormaleTabelle"/>
    <w:uiPriority w:val="99"/>
    <w:rsid w:val="00C967E8"/>
    <w:pPr>
      <w:spacing w:line="240" w:lineRule="auto"/>
    </w:pPr>
    <w:tblPr>
      <w:tblStyleRowBandSize w:val="1"/>
      <w:tblBorders>
        <w:top w:val="single" w:sz="4" w:space="0" w:color="AAA8A6" w:themeColor="accent5"/>
        <w:bottom w:val="single" w:sz="4" w:space="0" w:color="AAA8A6" w:themeColor="accent5"/>
        <w:insideH w:val="single" w:sz="4" w:space="0" w:color="AAA8A6" w:themeColor="accent5"/>
        <w:insideV w:val="single" w:sz="8" w:space="0" w:color="FFFFFF" w:themeColor="background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single" w:sz="4" w:space="0" w:color="FFCC00" w:themeColor="background2"/>
          <w:left w:val="nil"/>
          <w:bottom w:val="single" w:sz="4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FCC00" w:themeFill="accent2"/>
      </w:tcPr>
    </w:tblStylePr>
    <w:tblStylePr w:type="lastRow">
      <w:rPr>
        <w:b/>
      </w:r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table" w:customStyle="1" w:styleId="PostTabelle2">
    <w:name w:val="Post:  Tabelle 2"/>
    <w:basedOn w:val="PostTabelle1"/>
    <w:uiPriority w:val="99"/>
    <w:rsid w:val="00C967E8"/>
    <w:tblPr/>
    <w:tblStylePr w:type="fir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la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paragraph" w:customStyle="1" w:styleId="KopfzeilePlatzhalter">
    <w:name w:val="Kopfzeile Platzhalter"/>
    <w:basedOn w:val="Kopfzeile"/>
    <w:uiPriority w:val="84"/>
    <w:semiHidden/>
    <w:qFormat/>
    <w:rsid w:val="008E41F6"/>
    <w:pPr>
      <w:spacing w:after="1140"/>
      <w:contextualSpacing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ie Post">
  <a:themeElements>
    <a:clrScheme name="Post (gelb)">
      <a:dk1>
        <a:srgbClr val="000000"/>
      </a:dk1>
      <a:lt1>
        <a:srgbClr val="FFFFFF"/>
      </a:lt1>
      <a:dk2>
        <a:srgbClr val="E8E7E5"/>
      </a:dk2>
      <a:lt2>
        <a:srgbClr val="FFCC00"/>
      </a:lt2>
      <a:accent1>
        <a:srgbClr val="DDAE00"/>
      </a:accent1>
      <a:accent2>
        <a:srgbClr val="FFCC00"/>
      </a:accent2>
      <a:accent3>
        <a:srgbClr val="FFE888"/>
      </a:accent3>
      <a:accent4>
        <a:srgbClr val="3F3F3F"/>
      </a:accent4>
      <a:accent5>
        <a:srgbClr val="AAA8A6"/>
      </a:accent5>
      <a:accent6>
        <a:srgbClr val="E8E7E5"/>
      </a:accent6>
      <a:hlink>
        <a:srgbClr val="000000"/>
      </a:hlink>
      <a:folHlink>
        <a:srgbClr val="000000"/>
      </a:folHlink>
    </a:clrScheme>
    <a:fontScheme name="Post Frugier">
      <a:majorFont>
        <a:latin typeface="Frutiger 45 Light"/>
        <a:ea typeface=""/>
        <a:cs typeface=""/>
      </a:majorFont>
      <a:minorFont>
        <a:latin typeface="Frutiger 4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2"/>
        </a:solidFill>
        <a:ln w="6350">
          <a:noFill/>
        </a:ln>
      </a:spPr>
      <a:bodyPr lIns="108000" tIns="90000" rIns="108000" bIns="90000" rtlCol="0" anchor="t"/>
      <a:lstStyle>
        <a:defPPr algn="l">
          <a:defRPr sz="1200" dirty="0">
            <a:solidFill>
              <a:schemeClr val="tx1"/>
            </a:solidFill>
          </a:defRPr>
        </a:def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dirty="0"/>
        </a:defPPr>
      </a:lstStyle>
    </a:txDef>
  </a:objectDefaults>
  <a:extraClrSchemeLst/>
  <a:custClrLst>
    <a:custClr>
      <a:srgbClr val="007846"/>
    </a:custClr>
    <a:custClr>
      <a:srgbClr val="19D27D"/>
    </a:custClr>
    <a:custClr>
      <a:srgbClr val="002896"/>
    </a:custClr>
    <a:custClr>
      <a:srgbClr val="9B46FA"/>
    </a:custClr>
    <a:custClr>
      <a:srgbClr val="820032"/>
    </a:custClr>
    <a:custClr>
      <a:srgbClr val="FF8255"/>
    </a:custClr>
  </a:custClrLst>
  <a:extLst>
    <a:ext uri="{05A4C25C-085E-4340-85A3-A5531E510DB2}">
      <thm15:themeFamily xmlns:thm15="http://schemas.microsoft.com/office/thememl/2012/main" name="! Master Präsentation DE Post V6.potx" id="{6D7669D9-22DC-46A8-AC42-A6E1526DA395}" vid="{7EC21572-5CE7-4B9E-9C59-F76CB32B92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24777f-78b6-4f3c-a73a-d5fa08e4d537" xsi:nil="true"/>
    <lcf76f155ced4ddcb4097134ff3c332f xmlns="c9077d15-72ed-4fec-bcfe-3472729e919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594130A2AF244FBF3F304D904ED593" ma:contentTypeVersion="16" ma:contentTypeDescription="Ein neues Dokument erstellen." ma:contentTypeScope="" ma:versionID="4d421d3fbdad61d2657cfee612992f01">
  <xsd:schema xmlns:xsd="http://www.w3.org/2001/XMLSchema" xmlns:xs="http://www.w3.org/2001/XMLSchema" xmlns:p="http://schemas.microsoft.com/office/2006/metadata/properties" xmlns:ns2="c9077d15-72ed-4fec-bcfe-3472729e9195" xmlns:ns3="bc24777f-78b6-4f3c-a73a-d5fa08e4d537" targetNamespace="http://schemas.microsoft.com/office/2006/metadata/properties" ma:root="true" ma:fieldsID="f187d31715227b175495061eefda1085" ns2:_="" ns3:_="">
    <xsd:import namespace="c9077d15-72ed-4fec-bcfe-3472729e9195"/>
    <xsd:import namespace="bc24777f-78b6-4f3c-a73a-d5fa08e4d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77d15-72ed-4fec-bcfe-3472729e9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fbe3b91-0d7a-4fca-85de-75d49bc052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4777f-78b6-4f3c-a73a-d5fa08e4d53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23888c3-3691-4ee2-9093-74875a1c94d8}" ma:internalName="TaxCatchAll" ma:showField="CatchAllData" ma:web="bc24777f-78b6-4f3c-a73a-d5fa08e4d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bc24777f-78b6-4f3c-a73a-d5fa08e4d537"/>
    <ds:schemaRef ds:uri="c9077d15-72ed-4fec-bcfe-3472729e9195"/>
  </ds:schemaRefs>
</ds:datastoreItem>
</file>

<file path=customXml/itemProps2.xml><?xml version="1.0" encoding="utf-8"?>
<ds:datastoreItem xmlns:ds="http://schemas.openxmlformats.org/officeDocument/2006/customXml" ds:itemID="{5DF7C3C1-E9D2-4D63-8793-ADAEFC74F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077d15-72ed-4fec-bcfe-3472729e9195"/>
    <ds:schemaRef ds:uri="bc24777f-78b6-4f3c-a73a-d5fa08e4d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POST CH AG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 Mehmet, IT14.3</dc:creator>
  <cp:keywords/>
  <dc:description/>
  <cp:lastModifiedBy>Alev Mehmet, IT14.3</cp:lastModifiedBy>
  <cp:revision>2</cp:revision>
  <dcterms:created xsi:type="dcterms:W3CDTF">2024-02-20T08:30:00Z</dcterms:created>
  <dcterms:modified xsi:type="dcterms:W3CDTF">2024-02-20T12:16:00Z</dcterms:modified>
</cp:coreProperties>
</file>